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C45A3">
      <w:pPr>
        <w:pStyle w:val="2"/>
      </w:pPr>
      <w:r>
        <w:t>📘 Data Structures and Algorithms: Programming Assignment</w:t>
      </w:r>
    </w:p>
    <w:p w14:paraId="2FCE6B6E"/>
    <w:p w14:paraId="4BE43C67">
      <w:r>
        <w:t>Submitted By:</w:t>
      </w:r>
    </w:p>
    <w:p w14:paraId="38DACAE3">
      <w:r>
        <w:t>Name: Saransh Tiwari</w:t>
      </w:r>
    </w:p>
    <w:p w14:paraId="78550417">
      <w:r>
        <w:t>Course: MBA Tech – Computer Engineering</w:t>
      </w:r>
    </w:p>
    <w:p w14:paraId="4484BB18">
      <w:r>
        <w:t>Roll No: N251</w:t>
      </w:r>
    </w:p>
    <w:p w14:paraId="5F2BF91E">
      <w:pPr>
        <w:pStyle w:val="3"/>
      </w:pPr>
      <w:r>
        <w:t>✅ Problem 1: Best Time to Buy and Sell Stock – (Array Based Problem)</w:t>
      </w:r>
    </w:p>
    <w:p w14:paraId="15D56439">
      <w:r>
        <w:t>🔗 Platform: LeetCode</w:t>
      </w:r>
    </w:p>
    <w:p w14:paraId="13AE86D1">
      <w:r>
        <w:t xml:space="preserve">🔗 Problem Link: </w:t>
      </w:r>
      <w:r>
        <w:fldChar w:fldCharType="begin"/>
      </w:r>
      <w:r>
        <w:instrText xml:space="preserve"> HYPERLINK "https://leetcode.com/problems/best-time-to-buy-and-sell-stock/" </w:instrText>
      </w:r>
      <w:r>
        <w:fldChar w:fldCharType="separate"/>
      </w:r>
      <w:r>
        <w:rPr>
          <w:rStyle w:val="20"/>
        </w:rPr>
        <w:t>https://leetcode.com/problems/best-time-to-buy-and-sell-stock/</w:t>
      </w:r>
      <w:r>
        <w:fldChar w:fldCharType="end"/>
      </w:r>
    </w:p>
    <w:p w14:paraId="7AA72EE1">
      <w:pPr>
        <w:pStyle w:val="4"/>
      </w:pPr>
      <w:r>
        <w:t>📌 Problem Description</w:t>
      </w:r>
    </w:p>
    <w:p w14:paraId="262632F2">
      <w:r>
        <w:t>You are given an array prices[] where prices[i] represents the price of a stock on the i-th day. Your task is to determine the maximum profit you can achieve by buying and selling once. You may not engage in multiple transactions (i.e., buy once and sell once).</w:t>
      </w:r>
    </w:p>
    <w:p w14:paraId="59824BAC">
      <w:pPr>
        <w:pStyle w:val="4"/>
      </w:pPr>
      <w:r>
        <w:t>✅ Sample Input / Output</w:t>
      </w:r>
    </w:p>
    <w:p w14:paraId="65697620">
      <w:r>
        <w:t>Input: [7, 1, 5, 3, 6, 4]</w:t>
      </w:r>
      <w:r>
        <w:br w:type="textWrapping"/>
      </w:r>
      <w:r>
        <w:t>Output: 5</w:t>
      </w:r>
      <w:r>
        <w:br w:type="textWrapping"/>
      </w:r>
      <w:r>
        <w:br w:type="textWrapping"/>
      </w:r>
      <w:r>
        <w:t>Explanation:</w:t>
      </w:r>
      <w:r>
        <w:br w:type="textWrapping"/>
      </w:r>
      <w:r>
        <w:t>Buy on day 2 (price = 1) and sell on day 5 (price = 6). Profit = 6 - 1 = 5.</w:t>
      </w:r>
    </w:p>
    <w:p w14:paraId="6C0C6A4B">
      <w:pPr>
        <w:pStyle w:val="4"/>
      </w:pPr>
      <w:r>
        <w:t>🧠 Concepts Used</w:t>
      </w:r>
    </w:p>
    <w:p w14:paraId="4C57F6D3">
      <w:r>
        <w:t>✔ Arrays</w:t>
      </w:r>
      <w:r>
        <w:br w:type="textWrapping"/>
      </w:r>
      <w:r>
        <w:t>✔ Minimum tracking and difference calculation</w:t>
      </w:r>
      <w:r>
        <w:br w:type="textWrapping"/>
      </w:r>
      <w:r>
        <w:t>✔ Time Complexity: O(n)</w:t>
      </w:r>
    </w:p>
    <w:p w14:paraId="0763B4E2">
      <w:pPr>
        <w:pStyle w:val="4"/>
      </w:pPr>
      <w:r>
        <w:t>🧾 C++ Code (Screenshot Attached)</w:t>
      </w:r>
    </w:p>
    <w:p w14:paraId="450C631E">
      <w:r>
        <w:t>📎 Screenshot Name: problem1_code.png</w:t>
      </w:r>
    </w:p>
    <w:p w14:paraId="1208B3CF">
      <w:r>
        <w:drawing>
          <wp:inline distT="0" distB="0" distL="114300" distR="114300">
            <wp:extent cx="5483860" cy="292036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D606D">
      <w:r>
        <w:drawing>
          <wp:inline distT="0" distB="0" distL="114300" distR="114300">
            <wp:extent cx="5483225" cy="1387475"/>
            <wp:effectExtent l="0" t="0" r="317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38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A76A7">
      <w:pPr>
        <w:pStyle w:val="4"/>
      </w:pPr>
      <w:r>
        <w:t>📷 Output Screenshot</w:t>
      </w:r>
    </w:p>
    <w:p w14:paraId="7A986605">
      <w:r>
        <w:t>📎 Screenshot Name: problem1_output.png</w:t>
      </w:r>
    </w:p>
    <w:p w14:paraId="78FA0DA5">
      <w:r>
        <w:drawing>
          <wp:inline distT="0" distB="0" distL="114300" distR="114300">
            <wp:extent cx="5481955" cy="3108325"/>
            <wp:effectExtent l="0" t="0" r="444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DACFD"/>
    <w:p w14:paraId="7DD62A5B"/>
    <w:p w14:paraId="47E7EDCA">
      <w:pPr>
        <w:rPr>
          <w:rFonts w:hint="default"/>
          <w:lang w:val="en-US"/>
        </w:rPr>
      </w:pPr>
      <w:r>
        <w:rPr>
          <w:rFonts w:hint="default"/>
          <w:lang w:val="en-US"/>
        </w:rPr>
        <w:t>----------------------------------------------------------------------------------------------------------------------</w:t>
      </w:r>
      <w:bookmarkStart w:id="0" w:name="_GoBack"/>
      <w:bookmarkEnd w:id="0"/>
    </w:p>
    <w:p w14:paraId="1D8FABD6"/>
    <w:p w14:paraId="2BDD472C">
      <w:pPr>
        <w:pStyle w:val="3"/>
      </w:pPr>
    </w:p>
    <w:p w14:paraId="764023C2">
      <w:pPr>
        <w:pStyle w:val="3"/>
      </w:pPr>
      <w:r>
        <w:t>✅ Problem 2: Design Browser History – (Stack Based Problem)</w:t>
      </w:r>
    </w:p>
    <w:p w14:paraId="335253D4">
      <w:r>
        <w:t>🔗 Platform: LeetCode</w:t>
      </w:r>
    </w:p>
    <w:p w14:paraId="6021A34B">
      <w:r>
        <w:t xml:space="preserve">🔗 Problem Link: </w:t>
      </w:r>
      <w:r>
        <w:fldChar w:fldCharType="begin"/>
      </w:r>
      <w:r>
        <w:instrText xml:space="preserve"> HYPERLINK "https://leetcode.com/problems/design-browser-history/" </w:instrText>
      </w:r>
      <w:r>
        <w:fldChar w:fldCharType="separate"/>
      </w:r>
      <w:r>
        <w:rPr>
          <w:rStyle w:val="20"/>
        </w:rPr>
        <w:t>https://leetcode.com/problems/design-browser-history/</w:t>
      </w:r>
      <w:r>
        <w:fldChar w:fldCharType="end"/>
      </w:r>
    </w:p>
    <w:p w14:paraId="00526EE1">
      <w:pPr>
        <w:pStyle w:val="4"/>
      </w:pPr>
      <w:r>
        <w:t>📌 Problem Description</w:t>
      </w:r>
    </w:p>
    <w:p w14:paraId="389B20B4">
      <w:r>
        <w:t>Design a system that simulates browser navigation using Stack.</w:t>
      </w:r>
      <w:r>
        <w:br w:type="textWrapping"/>
      </w:r>
      <w:r>
        <w:t>You can:</w:t>
      </w:r>
      <w:r>
        <w:br w:type="textWrapping"/>
      </w:r>
      <w:r>
        <w:t>- Visit a new URL</w:t>
      </w:r>
      <w:r>
        <w:br w:type="textWrapping"/>
      </w:r>
      <w:r>
        <w:t>- Go back a certain number of steps</w:t>
      </w:r>
      <w:r>
        <w:br w:type="textWrapping"/>
      </w:r>
      <w:r>
        <w:t>- Go forward a certain number of steps</w:t>
      </w:r>
      <w:r>
        <w:br w:type="textWrapping"/>
      </w:r>
      <w:r>
        <w:br w:type="textWrapping"/>
      </w:r>
      <w:r>
        <w:t>Your task is to implement a class BrowserHistory that supports these operations efficiently.</w:t>
      </w:r>
    </w:p>
    <w:p w14:paraId="49A0F590">
      <w:pPr>
        <w:pStyle w:val="4"/>
      </w:pPr>
      <w:r>
        <w:t>✅ Sample Input / Output</w:t>
      </w:r>
    </w:p>
    <w:p w14:paraId="2E9EF567">
      <w:r>
        <w:t>Input:</w:t>
      </w:r>
      <w:r>
        <w:br w:type="textWrapping"/>
      </w:r>
      <w:r>
        <w:t>BrowserHistory browser("leetcode.com");</w:t>
      </w:r>
      <w:r>
        <w:br w:type="textWrapping"/>
      </w:r>
      <w:r>
        <w:t>browser.visit("google.com");</w:t>
      </w:r>
      <w:r>
        <w:br w:type="textWrapping"/>
      </w:r>
      <w:r>
        <w:t>browser.visit("facebook.com");</w:t>
      </w:r>
      <w:r>
        <w:br w:type="textWrapping"/>
      </w:r>
      <w:r>
        <w:t>browser.visit("youtube.com");</w:t>
      </w:r>
      <w:r>
        <w:br w:type="textWrapping"/>
      </w:r>
      <w:r>
        <w:t>browser.back(1);</w:t>
      </w:r>
      <w:r>
        <w:br w:type="textWrapping"/>
      </w:r>
      <w:r>
        <w:t>browser.back(1);</w:t>
      </w:r>
      <w:r>
        <w:br w:type="textWrapping"/>
      </w:r>
      <w:r>
        <w:t>browser.forward(1);</w:t>
      </w:r>
      <w:r>
        <w:br w:type="textWrapping"/>
      </w:r>
      <w:r>
        <w:br w:type="textWrapping"/>
      </w:r>
      <w:r>
        <w:t>Output:</w:t>
      </w:r>
      <w:r>
        <w:br w:type="textWrapping"/>
      </w:r>
      <w:r>
        <w:t>facebook.com</w:t>
      </w:r>
    </w:p>
    <w:p w14:paraId="7E3247CF">
      <w:pPr>
        <w:pStyle w:val="4"/>
      </w:pPr>
      <w:r>
        <w:t>🧠 Concepts Used</w:t>
      </w:r>
    </w:p>
    <w:p w14:paraId="745F38DA">
      <w:r>
        <w:t>✔ Stack Data Structure</w:t>
      </w:r>
      <w:r>
        <w:br w:type="textWrapping"/>
      </w:r>
      <w:r>
        <w:t>✔ Push &amp; Pop for Back/Forward navigation</w:t>
      </w:r>
      <w:r>
        <w:br w:type="textWrapping"/>
      </w:r>
      <w:r>
        <w:t>✔ Time Complexity: O(1) average per operation</w:t>
      </w:r>
    </w:p>
    <w:p w14:paraId="58FE952C">
      <w:pPr>
        <w:pStyle w:val="4"/>
      </w:pPr>
      <w:r>
        <w:t>🧾 C++ Code (Screenshot Attached)</w:t>
      </w:r>
    </w:p>
    <w:p w14:paraId="39C7DC7B">
      <w:r>
        <w:t>📎 Screenshot Name: problem2_code.png</w:t>
      </w:r>
    </w:p>
    <w:p w14:paraId="7031AA33">
      <w:r>
        <w:drawing>
          <wp:inline distT="0" distB="0" distL="114300" distR="114300">
            <wp:extent cx="5483860" cy="291782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40C27">
      <w:r>
        <w:drawing>
          <wp:inline distT="0" distB="0" distL="114300" distR="114300">
            <wp:extent cx="5482590" cy="3746500"/>
            <wp:effectExtent l="0" t="0" r="381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93FAF">
      <w:pPr>
        <w:pStyle w:val="4"/>
      </w:pPr>
      <w:r>
        <w:t>📷 Output Screenshot</w:t>
      </w:r>
    </w:p>
    <w:p w14:paraId="4E972BD2">
      <w:r>
        <w:t>📎 Screenshot Name: problem2_output.png</w:t>
      </w:r>
    </w:p>
    <w:p w14:paraId="74D082C7">
      <w:r>
        <w:drawing>
          <wp:inline distT="0" distB="0" distL="114300" distR="114300">
            <wp:extent cx="5483860" cy="2470150"/>
            <wp:effectExtent l="0" t="0" r="254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EB0D7">
      <w:pPr>
        <w:pStyle w:val="3"/>
      </w:pPr>
      <w:r>
        <w:t>✅ GitHub Repository Link</w:t>
      </w:r>
    </w:p>
    <w:p w14:paraId="42399EE5">
      <w:r>
        <w:t>🔗 (To be added later)</w:t>
      </w:r>
    </w:p>
    <w:p w14:paraId="1A46D2BD">
      <w:pPr>
        <w:pStyle w:val="3"/>
      </w:pPr>
      <w:r>
        <w:t>📌 Conclusion</w:t>
      </w:r>
    </w:p>
    <w:p w14:paraId="3D6453ED">
      <w:r>
        <w:t>✔ Successfully implemented two DSA problems in C++</w:t>
      </w:r>
      <w:r>
        <w:br w:type="textWrapping"/>
      </w:r>
      <w:r>
        <w:t>✔ Demonstrated Array and Stack concepts using real-world examples</w:t>
      </w:r>
      <w:r>
        <w:br w:type="textWrapping"/>
      </w:r>
      <w:r>
        <w:t>✔ Screenshots, code, and repository link (to be added) complete the submission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5A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Saransh Tiwari</cp:lastModifiedBy>
  <dcterms:modified xsi:type="dcterms:W3CDTF">2025-11-01T13:11:26Z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72A57036A7D74779A810AD5541057244_12</vt:lpwstr>
  </property>
</Properties>
</file>